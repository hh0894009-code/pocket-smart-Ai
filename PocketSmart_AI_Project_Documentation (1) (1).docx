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7AAC0">
      <w:pPr>
        <w:pStyle w:val="7"/>
      </w:pPr>
      <w:r>
        <w:t xml:space="preserve">POCKETSMART </w:t>
      </w:r>
      <w:r>
        <w:rPr>
          <w:spacing w:val="-5"/>
        </w:rPr>
        <w:t>AI</w:t>
      </w:r>
    </w:p>
    <w:p w14:paraId="67D11567">
      <w:pPr>
        <w:spacing w:before="374"/>
        <w:ind w:left="2" w:right="709" w:firstLine="0"/>
        <w:jc w:val="center"/>
        <w:rPr>
          <w:sz w:val="26"/>
        </w:rPr>
      </w:pPr>
      <w:r>
        <w:rPr>
          <w:sz w:val="26"/>
        </w:rPr>
        <w:t xml:space="preserve">AI Budget Recommendation Assistant using Gemini </w:t>
      </w:r>
      <w:r>
        <w:rPr>
          <w:spacing w:val="-2"/>
          <w:sz w:val="26"/>
        </w:rPr>
        <w:t>Models</w:t>
      </w:r>
    </w:p>
    <w:p w14:paraId="6F90EF99">
      <w:pPr>
        <w:pStyle w:val="6"/>
        <w:rPr>
          <w:sz w:val="26"/>
        </w:rPr>
      </w:pPr>
    </w:p>
    <w:p w14:paraId="19E7F202">
      <w:pPr>
        <w:pStyle w:val="6"/>
        <w:spacing w:before="159"/>
        <w:rPr>
          <w:sz w:val="26"/>
        </w:rPr>
      </w:pPr>
    </w:p>
    <w:p w14:paraId="36B69495">
      <w:pPr>
        <w:spacing w:before="0"/>
        <w:ind w:left="1" w:right="709" w:firstLine="0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 xml:space="preserve">GROUP PROJECT </w:t>
      </w:r>
      <w:r>
        <w:rPr>
          <w:rFonts w:ascii="Arial"/>
          <w:b/>
          <w:spacing w:val="-2"/>
          <w:sz w:val="30"/>
        </w:rPr>
        <w:t>DOCUMENTATION</w:t>
      </w:r>
    </w:p>
    <w:p w14:paraId="39185205">
      <w:pPr>
        <w:pStyle w:val="6"/>
        <w:rPr>
          <w:rFonts w:ascii="Arial"/>
          <w:b/>
          <w:sz w:val="20"/>
        </w:rPr>
      </w:pPr>
    </w:p>
    <w:p w14:paraId="1DF3466C">
      <w:pPr>
        <w:pStyle w:val="6"/>
        <w:rPr>
          <w:rFonts w:ascii="Arial"/>
          <w:b/>
          <w:sz w:val="20"/>
        </w:rPr>
      </w:pPr>
    </w:p>
    <w:p w14:paraId="55483644">
      <w:pPr>
        <w:pStyle w:val="6"/>
        <w:spacing w:before="108"/>
        <w:rPr>
          <w:rFonts w:ascii="Arial"/>
          <w:b/>
          <w:sz w:val="20"/>
        </w:rPr>
      </w:pPr>
    </w:p>
    <w:tbl>
      <w:tblPr>
        <w:tblStyle w:val="5"/>
        <w:tblW w:w="0" w:type="auto"/>
        <w:tblInd w:w="604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350"/>
      </w:tblGrid>
      <w:tr w14:paraId="1EECE5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1271BF5C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Student / </w:t>
            </w:r>
            <w:r>
              <w:rPr>
                <w:spacing w:val="-2"/>
                <w:sz w:val="19"/>
              </w:rPr>
              <w:t>Group</w:t>
            </w:r>
          </w:p>
        </w:tc>
        <w:tc>
          <w:tcPr>
            <w:tcW w:w="6350" w:type="dxa"/>
          </w:tcPr>
          <w:p w14:paraId="76A949B9">
            <w:pPr>
              <w:pStyle w:val="10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0383ECD0">
            <w:pPr>
              <w:pStyle w:val="10"/>
              <w:spacing w:before="0" w:line="20" w:lineRule="exact"/>
              <w:ind w:left="13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684145" cy="7620"/>
                      <wp:effectExtent l="9525" t="0" r="1905" b="1905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4145" cy="7620"/>
                                <a:chOff x="0" y="0"/>
                                <a:chExt cx="268414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800"/>
                                  <a:ext cx="268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4145">
                                      <a:moveTo>
                                        <a:pt x="0" y="0"/>
                                      </a:moveTo>
                                      <a:lnTo>
                                        <a:pt x="2683991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211.35pt;" coordsize="2684145,7620" o:gfxdata="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L976m1AAAAAMBAAAPAAAAAAAAAAEAIAAAACIAAABkcnMvZG93bnJldi54bWxQSwECFAAUAAAA&#10;CACHTuJAC/6cnWQCAACnBQAADgAAAAAAAAABACAAAAAjAQAAZHJzL2Uyb0RvYy54bWxQSwUGAAAA&#10;AAYABgBZAQAA+QUAAAAA&#10;">
                      <o:lock v:ext="edit" aspectratio="f"/>
                      <v:shape id="Graphic 3" o:spid="_x0000_s1026" o:spt="100" style="position:absolute;left:0;top:3800;height:1270;width:2684145;" filled="f" stroked="t" coordsize="2684145,1" o:gfxdata="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Ijcq7sAAADa&#10;AAAADwAAAAAAAAABACAAAAAiAAAAZHJzL2Rvd25yZXYueG1sUEsBAhQAFAAAAAgAh07iQDMvBZ47&#10;AAAAOQAAABAAAAAAAAAAAQAgAAAACgEAAGRycy9zaGFwZXhtbC54bWxQSwUGAAAAAAYABgBbAQAA&#10;tAMAAAAA&#10;" path="m0,0l2683991,0e">
                        <v:fill on="f" focussize="0,0"/>
                        <v:stroke weight="0.598425196850394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CD0D49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4B92640B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6350" w:type="dxa"/>
          </w:tcPr>
          <w:p w14:paraId="5CA52643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B.Sc. Computer </w:t>
            </w:r>
            <w:r>
              <w:rPr>
                <w:spacing w:val="-2"/>
                <w:sz w:val="19"/>
              </w:rPr>
              <w:t>Science</w:t>
            </w:r>
          </w:p>
        </w:tc>
      </w:tr>
      <w:tr w14:paraId="2DF7A3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7BD281B8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  <w:tc>
          <w:tcPr>
            <w:tcW w:w="6350" w:type="dxa"/>
          </w:tcPr>
          <w:p w14:paraId="4EACB460">
            <w:pPr>
              <w:pStyle w:val="10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365BA68D">
            <w:pPr>
              <w:pStyle w:val="10"/>
              <w:spacing w:before="0" w:line="20" w:lineRule="exact"/>
              <w:ind w:left="13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684145" cy="7620"/>
                      <wp:effectExtent l="9525" t="0" r="1905" b="190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4145" cy="7620"/>
                                <a:chOff x="0" y="0"/>
                                <a:chExt cx="268414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800"/>
                                  <a:ext cx="268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4145">
                                      <a:moveTo>
                                        <a:pt x="0" y="0"/>
                                      </a:moveTo>
                                      <a:lnTo>
                                        <a:pt x="2683991" y="0"/>
                                      </a:lnTo>
                                    </a:path>
                                  </a:pathLst>
                                </a:custGeom>
                                <a:ln w="7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211.35pt;" coordsize="2684145,7620" o:gfxdata="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v3vqbUAAAAAwEAAA8AAAAAAAAAAQAgAAAAIgAAAGRycy9kb3ducmV2LnhtbFBLAQIUABQA&#10;AAAIAIdO4kCQKT3GZgIAAKcFAAAOAAAAAAAAAAEAIAAAACMBAABkcnMvZTJvRG9jLnhtbFBLBQYA&#10;AAAABgAGAFkBAAD7BQAAAAA=&#10;">
                      <o:lock v:ext="edit" aspectratio="f"/>
                      <v:shape id="Graphic 5" o:spid="_x0000_s1026" o:spt="100" style="position:absolute;left:0;top:3800;height:1270;width:2684145;" filled="f" stroked="t" coordsize="2684145,1" o:gfxdata="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3hRLsAAADa&#10;AAAADwAAAAAAAAABACAAAAAiAAAAZHJzL2Rvd25yZXYueG1sUEsBAhQAFAAAAAgAh07iQDMvBZ47&#10;AAAAOQAAABAAAAAAAAAAAQAgAAAACgEAAGRycy9zaGFwZXhtbC54bWxQSwUGAAAAAAYABgBbAQAA&#10;tAMAAAAA&#10;" path="m0,0l2683991,0e">
                        <v:fill on="f" focussize="0,0"/>
                        <v:stroke weight="0.598425196850394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9C71D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471812C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Academic </w:t>
            </w:r>
            <w:r>
              <w:rPr>
                <w:spacing w:val="-4"/>
                <w:sz w:val="19"/>
              </w:rPr>
              <w:t>Year</w:t>
            </w:r>
          </w:p>
        </w:tc>
        <w:tc>
          <w:tcPr>
            <w:tcW w:w="6350" w:type="dxa"/>
          </w:tcPr>
          <w:p w14:paraId="633F922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>2026–</w:t>
            </w:r>
            <w:r>
              <w:rPr>
                <w:spacing w:val="-4"/>
                <w:sz w:val="19"/>
              </w:rPr>
              <w:t>2027</w:t>
            </w:r>
          </w:p>
        </w:tc>
      </w:tr>
      <w:tr w14:paraId="0661C68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366E17F9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Project </w:t>
            </w:r>
            <w:r>
              <w:rPr>
                <w:spacing w:val="-2"/>
                <w:sz w:val="19"/>
              </w:rPr>
              <w:t>Title</w:t>
            </w:r>
          </w:p>
        </w:tc>
        <w:tc>
          <w:tcPr>
            <w:tcW w:w="6350" w:type="dxa"/>
          </w:tcPr>
          <w:p w14:paraId="0D8D5B28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PocketSmart AI – AI Budget Recommendation </w:t>
            </w:r>
            <w:r>
              <w:rPr>
                <w:spacing w:val="-2"/>
                <w:sz w:val="19"/>
              </w:rPr>
              <w:t>Assistant</w:t>
            </w:r>
          </w:p>
        </w:tc>
      </w:tr>
      <w:tr w14:paraId="1BBD88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537EE0C4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pacing w:val="-2"/>
                <w:sz w:val="19"/>
              </w:rPr>
              <w:t>Technologies</w:t>
            </w:r>
          </w:p>
        </w:tc>
        <w:tc>
          <w:tcPr>
            <w:tcW w:w="6350" w:type="dxa"/>
          </w:tcPr>
          <w:p w14:paraId="567C7277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Python, Streamlit, Google Gemini </w:t>
            </w:r>
            <w:r>
              <w:rPr>
                <w:spacing w:val="-5"/>
                <w:sz w:val="19"/>
              </w:rPr>
              <w:t>AI</w:t>
            </w:r>
          </w:p>
        </w:tc>
      </w:tr>
      <w:tr w14:paraId="39F33A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2381" w:type="dxa"/>
            <w:shd w:val="clear" w:color="auto" w:fill="D3D3D3"/>
          </w:tcPr>
          <w:p w14:paraId="72F24DBC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Group </w:t>
            </w:r>
            <w:r>
              <w:rPr>
                <w:spacing w:val="-2"/>
                <w:sz w:val="19"/>
              </w:rPr>
              <w:t>Members</w:t>
            </w:r>
          </w:p>
        </w:tc>
        <w:tc>
          <w:tcPr>
            <w:tcW w:w="6350" w:type="dxa"/>
          </w:tcPr>
          <w:p w14:paraId="73AE1B40">
            <w:pPr>
              <w:pStyle w:val="10"/>
              <w:spacing w:before="144"/>
              <w:ind w:left="138"/>
              <w:rPr>
                <w:sz w:val="19"/>
              </w:rPr>
            </w:pPr>
            <w:r>
              <w:rPr>
                <w:sz w:val="19"/>
              </w:rPr>
              <w:t xml:space="preserve">Add all group member names and register numbers </w:t>
            </w:r>
            <w:r>
              <w:rPr>
                <w:spacing w:val="-2"/>
                <w:sz w:val="19"/>
              </w:rPr>
              <w:t>here.</w:t>
            </w:r>
          </w:p>
        </w:tc>
      </w:tr>
    </w:tbl>
    <w:p w14:paraId="0048381D">
      <w:pPr>
        <w:pStyle w:val="6"/>
        <w:rPr>
          <w:rFonts w:ascii="Arial"/>
          <w:b/>
        </w:rPr>
      </w:pPr>
    </w:p>
    <w:p w14:paraId="3B248A88">
      <w:pPr>
        <w:pStyle w:val="6"/>
        <w:rPr>
          <w:rFonts w:ascii="Arial"/>
          <w:b/>
        </w:rPr>
      </w:pPr>
    </w:p>
    <w:p w14:paraId="149B909B">
      <w:pPr>
        <w:pStyle w:val="6"/>
        <w:spacing w:before="79"/>
        <w:rPr>
          <w:rFonts w:ascii="Arial"/>
          <w:b/>
        </w:rPr>
      </w:pPr>
    </w:p>
    <w:p w14:paraId="01685DA0">
      <w:pPr>
        <w:pStyle w:val="6"/>
        <w:spacing w:before="1"/>
        <w:ind w:left="2819"/>
      </w:pPr>
      <w:r>
        <w:t xml:space="preserve">PocketSmart AI Group Project </w:t>
      </w:r>
      <w:r>
        <w:rPr>
          <w:spacing w:val="-2"/>
        </w:rPr>
        <w:t>Documentation</w:t>
      </w:r>
    </w:p>
    <w:p w14:paraId="4A6FB344">
      <w:pPr>
        <w:pStyle w:val="6"/>
        <w:spacing w:after="0"/>
        <w:sectPr>
          <w:footerReference r:id="rId5" w:type="default"/>
          <w:type w:val="continuous"/>
          <w:pgSz w:w="11910" w:h="16840"/>
          <w:pgMar w:top="1920" w:right="283" w:bottom="540" w:left="992" w:header="0" w:footer="302" w:gutter="0"/>
          <w:pgNumType w:start="1"/>
          <w:cols w:space="720" w:num="1"/>
        </w:sectPr>
      </w:pPr>
    </w:p>
    <w:p w14:paraId="7D42919D">
      <w:pPr>
        <w:pStyle w:val="2"/>
        <w:ind w:left="35" w:firstLine="0"/>
      </w:pPr>
      <w:r>
        <w:t xml:space="preserve">TABLE OF </w:t>
      </w:r>
      <w:r>
        <w:rPr>
          <w:spacing w:val="-2"/>
        </w:rPr>
        <w:t>CONTENTS</w:t>
      </w:r>
    </w:p>
    <w:p w14:paraId="360B1821">
      <w:pPr>
        <w:pStyle w:val="9"/>
        <w:numPr>
          <w:ilvl w:val="0"/>
          <w:numId w:val="1"/>
        </w:numPr>
        <w:tabs>
          <w:tab w:val="left" w:pos="268"/>
        </w:tabs>
        <w:spacing w:before="225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Overview</w:t>
      </w:r>
    </w:p>
    <w:p w14:paraId="4B45B542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Brainstorming &amp; </w:t>
      </w:r>
      <w:r>
        <w:rPr>
          <w:spacing w:val="-2"/>
          <w:sz w:val="21"/>
        </w:rPr>
        <w:t>Ideation</w:t>
      </w:r>
    </w:p>
    <w:p w14:paraId="4F9FEDAF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Requirement </w:t>
      </w:r>
      <w:r>
        <w:rPr>
          <w:spacing w:val="-2"/>
          <w:sz w:val="21"/>
        </w:rPr>
        <w:t>Analysis</w:t>
      </w:r>
    </w:p>
    <w:p w14:paraId="41170D55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Design</w:t>
      </w:r>
    </w:p>
    <w:p w14:paraId="24F76335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Planning</w:t>
      </w:r>
    </w:p>
    <w:p w14:paraId="4D6E9501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Development</w:t>
      </w:r>
    </w:p>
    <w:p w14:paraId="5B72AA24">
      <w:pPr>
        <w:pStyle w:val="9"/>
        <w:numPr>
          <w:ilvl w:val="0"/>
          <w:numId w:val="1"/>
        </w:numPr>
        <w:tabs>
          <w:tab w:val="left" w:pos="268"/>
        </w:tabs>
        <w:spacing w:before="23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Testing</w:t>
      </w:r>
    </w:p>
    <w:p w14:paraId="448A8BEA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Documentation</w:t>
      </w:r>
    </w:p>
    <w:p w14:paraId="67CE3DA9">
      <w:pPr>
        <w:pStyle w:val="9"/>
        <w:numPr>
          <w:ilvl w:val="0"/>
          <w:numId w:val="1"/>
        </w:numPr>
        <w:tabs>
          <w:tab w:val="left" w:pos="268"/>
        </w:tabs>
        <w:spacing w:before="23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Demonstration</w:t>
      </w:r>
    </w:p>
    <w:p w14:paraId="2C34C686">
      <w:pPr>
        <w:pStyle w:val="9"/>
        <w:numPr>
          <w:ilvl w:val="0"/>
          <w:numId w:val="1"/>
        </w:numPr>
        <w:tabs>
          <w:tab w:val="left" w:pos="385"/>
        </w:tabs>
        <w:spacing w:before="238" w:after="0" w:line="240" w:lineRule="auto"/>
        <w:ind w:left="385" w:right="0" w:hanging="350"/>
        <w:jc w:val="left"/>
        <w:rPr>
          <w:sz w:val="21"/>
        </w:rPr>
      </w:pPr>
      <w:r>
        <w:rPr>
          <w:sz w:val="21"/>
        </w:rPr>
        <w:t xml:space="preserve">Source Code - app.py / </w:t>
      </w:r>
      <w:r>
        <w:rPr>
          <w:spacing w:val="-2"/>
          <w:sz w:val="21"/>
        </w:rPr>
        <w:t>main.py</w:t>
      </w:r>
    </w:p>
    <w:p w14:paraId="6730898A">
      <w:pPr>
        <w:pStyle w:val="9"/>
        <w:numPr>
          <w:ilvl w:val="0"/>
          <w:numId w:val="1"/>
        </w:numPr>
        <w:tabs>
          <w:tab w:val="left" w:pos="385"/>
        </w:tabs>
        <w:spacing w:before="239" w:after="0" w:line="240" w:lineRule="auto"/>
        <w:ind w:left="385" w:right="0" w:hanging="350"/>
        <w:jc w:val="left"/>
        <w:rPr>
          <w:sz w:val="21"/>
        </w:rPr>
      </w:pPr>
      <w:r>
        <w:rPr>
          <w:sz w:val="21"/>
        </w:rPr>
        <w:t xml:space="preserve">Project </w:t>
      </w:r>
      <w:r>
        <w:rPr>
          <w:spacing w:val="-2"/>
          <w:sz w:val="21"/>
        </w:rPr>
        <w:t>Screenshots</w:t>
      </w:r>
    </w:p>
    <w:p w14:paraId="38C08907">
      <w:pPr>
        <w:pStyle w:val="9"/>
        <w:numPr>
          <w:ilvl w:val="0"/>
          <w:numId w:val="1"/>
        </w:numPr>
        <w:tabs>
          <w:tab w:val="left" w:pos="385"/>
        </w:tabs>
        <w:spacing w:before="238" w:after="0" w:line="240" w:lineRule="auto"/>
        <w:ind w:left="385" w:right="0" w:hanging="350"/>
        <w:jc w:val="left"/>
        <w:rPr>
          <w:sz w:val="21"/>
        </w:rPr>
      </w:pPr>
      <w:r>
        <w:rPr>
          <w:spacing w:val="-2"/>
          <w:sz w:val="21"/>
        </w:rPr>
        <w:t>Conclusion</w:t>
      </w:r>
    </w:p>
    <w:p w14:paraId="1D4BC928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68DD30AD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Overview</w:t>
      </w:r>
    </w:p>
    <w:p w14:paraId="23875B4D">
      <w:pPr>
        <w:pStyle w:val="6"/>
        <w:spacing w:before="225" w:line="319" w:lineRule="auto"/>
        <w:ind w:left="35" w:right="788"/>
      </w:pPr>
      <w:r>
        <w:t>PocketSmart AI is a web-based AI budget recommendation application designed to help Indian students understand their monthly spending and receive simple, personalized money-management suggestions. The application collects a monthly budget and a text-based list of expenses, then uses a Gemini generative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total-spending</w:t>
      </w:r>
      <w:r>
        <w:rPr>
          <w:spacing w:val="-4"/>
        </w:rPr>
        <w:t xml:space="preserve"> </w:t>
      </w:r>
      <w:r>
        <w:t>guidance,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overspending</w:t>
      </w:r>
      <w:r>
        <w:rPr>
          <w:spacing w:val="-4"/>
        </w:rPr>
        <w:t xml:space="preserve"> </w:t>
      </w:r>
      <w:r>
        <w:t>warnings</w:t>
      </w:r>
      <w:r>
        <w:rPr>
          <w:spacing w:val="-4"/>
        </w:rPr>
        <w:t xml:space="preserve"> </w:t>
      </w:r>
      <w:r>
        <w:t>and smart saving tips.</w:t>
      </w:r>
    </w:p>
    <w:p w14:paraId="6F4DAFFF">
      <w:pPr>
        <w:pStyle w:val="6"/>
        <w:spacing w:before="15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Pocket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money-related question and receive an AI-generated response. Streamlit is used to build the user interface and handle user interaction, while the Gemini API provides the generative AI capability.</w:t>
      </w:r>
    </w:p>
    <w:p w14:paraId="173F2F15">
      <w:pPr>
        <w:pStyle w:val="3"/>
      </w:pPr>
      <w:r>
        <w:t xml:space="preserve">Main </w:t>
      </w:r>
      <w:r>
        <w:rPr>
          <w:spacing w:val="-2"/>
        </w:rPr>
        <w:t>Objectives:</w:t>
      </w:r>
    </w:p>
    <w:p w14:paraId="7A867F59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Calculate and explain total spending and remaining balance from the user's budget and </w:t>
      </w:r>
      <w:r>
        <w:rPr>
          <w:spacing w:val="-2"/>
          <w:sz w:val="21"/>
        </w:rPr>
        <w:t>expenses.</w:t>
      </w:r>
    </w:p>
    <w:p w14:paraId="5C94776B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Identify possible overspending and provide a </w:t>
      </w:r>
      <w:r>
        <w:rPr>
          <w:spacing w:val="-2"/>
          <w:sz w:val="21"/>
        </w:rPr>
        <w:t>warning.</w:t>
      </w:r>
    </w:p>
    <w:p w14:paraId="133579CF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Generate three practical saving tips in simple Tamil + </w:t>
      </w:r>
      <w:r>
        <w:rPr>
          <w:spacing w:val="-2"/>
          <w:sz w:val="21"/>
        </w:rPr>
        <w:t>English.</w:t>
      </w:r>
    </w:p>
    <w:p w14:paraId="5C9B97C1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Provide an interactive AI assistant for general money-related </w:t>
      </w:r>
      <w:r>
        <w:rPr>
          <w:spacing w:val="-2"/>
          <w:sz w:val="21"/>
        </w:rPr>
        <w:t>questions.</w:t>
      </w:r>
    </w:p>
    <w:p w14:paraId="369EF682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Provide a simple and accessible interface for student </w:t>
      </w:r>
      <w:r>
        <w:rPr>
          <w:spacing w:val="-2"/>
          <w:sz w:val="21"/>
        </w:rPr>
        <w:t>users.</w:t>
      </w:r>
    </w:p>
    <w:p w14:paraId="2B23264D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37222FD4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Brainstorming &amp; </w:t>
      </w:r>
      <w:r>
        <w:rPr>
          <w:spacing w:val="-2"/>
        </w:rPr>
        <w:t>Ideation</w:t>
      </w:r>
    </w:p>
    <w:p w14:paraId="7EB25AA5">
      <w:pPr>
        <w:pStyle w:val="6"/>
        <w:spacing w:before="225" w:line="319" w:lineRule="auto"/>
        <w:ind w:left="35" w:right="788"/>
      </w:pPr>
      <w:r>
        <w:t>The idea for PocketSmart AI was developed around the common difficulty students face in tracking expenses, understanding where their money is being spent, and deciding how to save within a limited monthly</w:t>
      </w:r>
      <w:r>
        <w:rPr>
          <w:spacing w:val="-3"/>
        </w:rPr>
        <w:t xml:space="preserve"> </w:t>
      </w:r>
      <w:r>
        <w:t>budget.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budgeting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assistant instead of requiring a complex financial application.</w:t>
      </w:r>
    </w:p>
    <w:p w14:paraId="30606016">
      <w:pPr>
        <w:pStyle w:val="6"/>
        <w:spacing w:before="156" w:line="319" w:lineRule="auto"/>
        <w:ind w:left="35" w:right="788"/>
      </w:pP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recommendations,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student-friendly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 instant responses as useful features. The use of simple Tamil + English in the generated advice is intended to make the recommendations easier to understand.</w:t>
      </w:r>
    </w:p>
    <w:p w14:paraId="5C514B8D">
      <w:pPr>
        <w:pStyle w:val="2"/>
        <w:numPr>
          <w:ilvl w:val="0"/>
          <w:numId w:val="2"/>
        </w:numPr>
        <w:tabs>
          <w:tab w:val="left" w:pos="390"/>
        </w:tabs>
        <w:spacing w:before="163" w:after="0" w:line="240" w:lineRule="auto"/>
        <w:ind w:left="355" w:leftChars="0" w:right="0" w:hanging="355" w:firstLineChars="0"/>
        <w:jc w:val="left"/>
      </w:pPr>
      <w:r>
        <w:t xml:space="preserve">Requirement </w:t>
      </w:r>
      <w:r>
        <w:rPr>
          <w:spacing w:val="-2"/>
        </w:rPr>
        <w:t>Analysis</w:t>
      </w:r>
    </w:p>
    <w:p w14:paraId="4B6FC6B3">
      <w:pPr>
        <w:pStyle w:val="3"/>
        <w:spacing w:before="228"/>
      </w:pPr>
      <w:r>
        <w:t xml:space="preserve">Functional </w:t>
      </w:r>
      <w:r>
        <w:rPr>
          <w:spacing w:val="-2"/>
        </w:rPr>
        <w:t>Requirements</w:t>
      </w:r>
    </w:p>
    <w:p w14:paraId="1A423B6D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Accept the user's monthly budget in </w:t>
      </w:r>
      <w:r>
        <w:rPr>
          <w:spacing w:val="-2"/>
          <w:sz w:val="21"/>
        </w:rPr>
        <w:t>rupees.</w:t>
      </w:r>
    </w:p>
    <w:p w14:paraId="5885DEE4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Accept expenses as text entered by the </w:t>
      </w:r>
      <w:r>
        <w:rPr>
          <w:spacing w:val="-2"/>
          <w:sz w:val="21"/>
        </w:rPr>
        <w:t>user.</w:t>
      </w:r>
    </w:p>
    <w:p w14:paraId="29A23884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>Generate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AI-based budget advice when the user selects </w:t>
      </w:r>
      <w:r>
        <w:rPr>
          <w:rFonts w:ascii="Arial" w:hAnsi="Arial"/>
          <w:b/>
          <w:sz w:val="21"/>
        </w:rPr>
        <w:t xml:space="preserve">Get Smart </w:t>
      </w:r>
      <w:r>
        <w:rPr>
          <w:rFonts w:ascii="Arial" w:hAnsi="Arial"/>
          <w:b/>
          <w:spacing w:val="-2"/>
          <w:sz w:val="21"/>
        </w:rPr>
        <w:t>Advice</w:t>
      </w:r>
      <w:r>
        <w:rPr>
          <w:spacing w:val="-2"/>
          <w:sz w:val="21"/>
        </w:rPr>
        <w:t>.</w:t>
      </w:r>
    </w:p>
    <w:p w14:paraId="38BFD98B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Display spending/balance guidance and saving </w:t>
      </w:r>
      <w:r>
        <w:rPr>
          <w:spacing w:val="-2"/>
          <w:sz w:val="21"/>
        </w:rPr>
        <w:t>recommendations.</w:t>
      </w:r>
    </w:p>
    <w:p w14:paraId="2F5A2F9F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Allow the user to ask a separate money-related question through Ask Pocket </w:t>
      </w:r>
      <w:r>
        <w:rPr>
          <w:spacing w:val="-5"/>
          <w:sz w:val="21"/>
        </w:rPr>
        <w:t>AI.</w:t>
      </w:r>
    </w:p>
    <w:p w14:paraId="1432D6BF">
      <w:pPr>
        <w:pStyle w:val="6"/>
      </w:pPr>
    </w:p>
    <w:p w14:paraId="79675D75">
      <w:pPr>
        <w:pStyle w:val="3"/>
        <w:spacing w:before="0"/>
      </w:pPr>
      <w:r>
        <w:t xml:space="preserve">Non-Functional </w:t>
      </w:r>
      <w:r>
        <w:rPr>
          <w:spacing w:val="-2"/>
        </w:rPr>
        <w:t>Requirements</w:t>
      </w:r>
    </w:p>
    <w:p w14:paraId="431D5601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Simple and easy-to-use </w:t>
      </w:r>
      <w:r>
        <w:rPr>
          <w:spacing w:val="-2"/>
          <w:sz w:val="21"/>
        </w:rPr>
        <w:t>interface.</w:t>
      </w:r>
    </w:p>
    <w:p w14:paraId="0D103EAD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Reasonable response time for AI-generated </w:t>
      </w:r>
      <w:r>
        <w:rPr>
          <w:spacing w:val="-2"/>
          <w:sz w:val="21"/>
        </w:rPr>
        <w:t>answers.</w:t>
      </w:r>
    </w:p>
    <w:p w14:paraId="6D89BB48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Maintainable Python </w:t>
      </w:r>
      <w:r>
        <w:rPr>
          <w:spacing w:val="-2"/>
          <w:sz w:val="21"/>
        </w:rPr>
        <w:t>code.</w:t>
      </w:r>
    </w:p>
    <w:p w14:paraId="31597BEF">
      <w:pPr>
        <w:pStyle w:val="9"/>
        <w:numPr>
          <w:ilvl w:val="1"/>
          <w:numId w:val="2"/>
        </w:numPr>
        <w:tabs>
          <w:tab w:val="left" w:pos="166"/>
        </w:tabs>
        <w:spacing w:before="79" w:after="0" w:line="319" w:lineRule="auto"/>
        <w:ind w:left="35" w:right="1006" w:firstLine="0"/>
        <w:jc w:val="left"/>
        <w:rPr>
          <w:sz w:val="21"/>
        </w:rPr>
      </w:pPr>
      <w:r>
        <w:rPr>
          <w:sz w:val="21"/>
        </w:rPr>
        <w:t>API</w:t>
      </w:r>
      <w:r>
        <w:rPr>
          <w:spacing w:val="-3"/>
          <w:sz w:val="21"/>
        </w:rPr>
        <w:t xml:space="preserve"> </w:t>
      </w:r>
      <w:r>
        <w:rPr>
          <w:sz w:val="21"/>
        </w:rPr>
        <w:t>credentials</w:t>
      </w:r>
      <w:r>
        <w:rPr>
          <w:spacing w:val="-3"/>
          <w:sz w:val="21"/>
        </w:rPr>
        <w:t xml:space="preserve"> </w:t>
      </w:r>
      <w:r>
        <w:rPr>
          <w:sz w:val="21"/>
        </w:rPr>
        <w:t>should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3"/>
          <w:sz w:val="21"/>
        </w:rPr>
        <w:t xml:space="preserve"> </w:t>
      </w:r>
      <w:r>
        <w:rPr>
          <w:sz w:val="21"/>
        </w:rPr>
        <w:t>stored</w:t>
      </w:r>
      <w:r>
        <w:rPr>
          <w:spacing w:val="-3"/>
          <w:sz w:val="21"/>
        </w:rPr>
        <w:t xml:space="preserve"> </w:t>
      </w:r>
      <w:r>
        <w:rPr>
          <w:sz w:val="21"/>
        </w:rPr>
        <w:t>securely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Streamlit</w:t>
      </w:r>
      <w:r>
        <w:rPr>
          <w:spacing w:val="-3"/>
          <w:sz w:val="21"/>
        </w:rPr>
        <w:t xml:space="preserve"> </w:t>
      </w:r>
      <w:r>
        <w:rPr>
          <w:sz w:val="21"/>
        </w:rPr>
        <w:t>secrets</w:t>
      </w:r>
      <w:r>
        <w:rPr>
          <w:spacing w:val="-3"/>
          <w:sz w:val="21"/>
        </w:rPr>
        <w:t xml:space="preserve"> </w:t>
      </w:r>
      <w:r>
        <w:rPr>
          <w:sz w:val="21"/>
        </w:rPr>
        <w:t>rather</w:t>
      </w:r>
      <w:r>
        <w:rPr>
          <w:spacing w:val="-3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being</w:t>
      </w:r>
      <w:r>
        <w:rPr>
          <w:spacing w:val="-3"/>
          <w:sz w:val="21"/>
        </w:rPr>
        <w:t xml:space="preserve"> </w:t>
      </w:r>
      <w:r>
        <w:rPr>
          <w:sz w:val="21"/>
        </w:rPr>
        <w:t>exposed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source </w:t>
      </w:r>
      <w:r>
        <w:rPr>
          <w:spacing w:val="-2"/>
          <w:sz w:val="21"/>
        </w:rPr>
        <w:t>code.</w:t>
      </w:r>
    </w:p>
    <w:p w14:paraId="4AF6E238">
      <w:pPr>
        <w:pStyle w:val="9"/>
        <w:spacing w:after="0" w:line="319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17AC15E0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Design</w:t>
      </w:r>
    </w:p>
    <w:p w14:paraId="0EA266E7">
      <w:pPr>
        <w:pStyle w:val="6"/>
        <w:spacing w:before="225" w:line="319" w:lineRule="auto"/>
        <w:ind w:left="35" w:right="788"/>
      </w:pPr>
      <w:r>
        <w:t>PocketSmart AI follows a simple Streamlit-based application architecture. The user enters a monthly budget and expense details through the Streamlit interface. When the user clicks the advice button, the application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expenses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Gemini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The generated response is then displayed in the application.</w:t>
      </w:r>
    </w:p>
    <w:p w14:paraId="1BEAF939">
      <w:pPr>
        <w:pStyle w:val="3"/>
      </w:pPr>
      <w:r>
        <w:t xml:space="preserve">Basic System </w:t>
      </w:r>
      <w:r>
        <w:rPr>
          <w:spacing w:val="-4"/>
        </w:rPr>
        <w:t>Flow</w:t>
      </w:r>
    </w:p>
    <w:p w14:paraId="6A7ABAD3">
      <w:pPr>
        <w:pStyle w:val="6"/>
        <w:spacing w:before="164" w:line="312" w:lineRule="auto"/>
        <w:ind w:left="35" w:right="788"/>
      </w:pPr>
      <w:r>
        <w:t>User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Streamlit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Gemini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Streamlit </w:t>
      </w:r>
      <w:r>
        <w:rPr>
          <w:spacing w:val="-2"/>
        </w:rPr>
        <w:t>Display</w:t>
      </w:r>
    </w:p>
    <w:p w14:paraId="7D7CA596">
      <w:pPr>
        <w:pStyle w:val="3"/>
        <w:spacing w:before="168"/>
      </w:pPr>
      <w:r>
        <w:t xml:space="preserve">Main </w:t>
      </w:r>
      <w:r>
        <w:rPr>
          <w:spacing w:val="-2"/>
        </w:rPr>
        <w:t>Components</w:t>
      </w:r>
    </w:p>
    <w:p w14:paraId="6507FE91">
      <w:pPr>
        <w:pStyle w:val="9"/>
        <w:numPr>
          <w:ilvl w:val="0"/>
          <w:numId w:val="3"/>
        </w:numPr>
        <w:tabs>
          <w:tab w:val="left" w:pos="268"/>
        </w:tabs>
        <w:spacing w:before="1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Streamlit UI – collects budget, expenses and </w:t>
      </w:r>
      <w:r>
        <w:rPr>
          <w:spacing w:val="-2"/>
          <w:sz w:val="21"/>
        </w:rPr>
        <w:t>questions.</w:t>
      </w:r>
    </w:p>
    <w:p w14:paraId="25CA5C82">
      <w:pPr>
        <w:pStyle w:val="9"/>
        <w:numPr>
          <w:ilvl w:val="0"/>
          <w:numId w:val="3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Gemini Configuration – reads GEMINI_API_KEY from Streamlit </w:t>
      </w:r>
      <w:r>
        <w:rPr>
          <w:spacing w:val="-2"/>
          <w:sz w:val="21"/>
        </w:rPr>
        <w:t>secrets.</w:t>
      </w:r>
    </w:p>
    <w:p w14:paraId="415A0740">
      <w:pPr>
        <w:pStyle w:val="9"/>
        <w:numPr>
          <w:ilvl w:val="0"/>
          <w:numId w:val="3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Generative Model – processes prompts and produces </w:t>
      </w:r>
      <w:r>
        <w:rPr>
          <w:spacing w:val="-2"/>
          <w:sz w:val="21"/>
        </w:rPr>
        <w:t>recommendations.</w:t>
      </w:r>
    </w:p>
    <w:p w14:paraId="11C7E116">
      <w:pPr>
        <w:pStyle w:val="9"/>
        <w:numPr>
          <w:ilvl w:val="0"/>
          <w:numId w:val="3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Advice Section – presents budget </w:t>
      </w:r>
      <w:r>
        <w:rPr>
          <w:spacing w:val="-2"/>
          <w:sz w:val="21"/>
        </w:rPr>
        <w:t>recommendations.</w:t>
      </w:r>
    </w:p>
    <w:p w14:paraId="1F7ECDE9">
      <w:pPr>
        <w:pStyle w:val="9"/>
        <w:numPr>
          <w:ilvl w:val="0"/>
          <w:numId w:val="3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Ask Pocket AI – answers additional money-related </w:t>
      </w:r>
      <w:r>
        <w:rPr>
          <w:spacing w:val="-2"/>
          <w:sz w:val="21"/>
        </w:rPr>
        <w:t>questions.</w:t>
      </w:r>
    </w:p>
    <w:p w14:paraId="7B021653">
      <w:pPr>
        <w:pStyle w:val="6"/>
        <w:spacing w:before="4"/>
      </w:pPr>
    </w:p>
    <w:p w14:paraId="128ABBC0">
      <w:pPr>
        <w:pStyle w:val="2"/>
        <w:numPr>
          <w:ilvl w:val="0"/>
          <w:numId w:val="2"/>
        </w:numPr>
        <w:tabs>
          <w:tab w:val="left" w:pos="390"/>
        </w:tabs>
        <w:spacing w:before="0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Planning</w:t>
      </w:r>
    </w:p>
    <w:p w14:paraId="7647D362">
      <w:pPr>
        <w:pStyle w:val="6"/>
        <w:spacing w:before="226" w:line="319" w:lineRule="auto"/>
        <w:ind w:left="35" w:right="788"/>
      </w:pPr>
      <w:r>
        <w:t>The project can be organized into milestones: defining the student budgeting problem, selecting the Gemini</w:t>
      </w:r>
      <w:r>
        <w:rPr>
          <w:spacing w:val="-3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Streamlit</w:t>
      </w:r>
      <w:r>
        <w:rPr>
          <w:spacing w:val="-3"/>
        </w:rPr>
        <w:t xml:space="preserve"> </w:t>
      </w:r>
      <w:r>
        <w:t>interface,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the Gemini API, testing generated responses, and deploying the application for demonstration.</w:t>
      </w:r>
    </w:p>
    <w:p w14:paraId="32182001">
      <w:pPr>
        <w:pStyle w:val="3"/>
      </w:pPr>
      <w:r>
        <w:t xml:space="preserve">Suggested </w:t>
      </w:r>
      <w:r>
        <w:rPr>
          <w:spacing w:val="-2"/>
        </w:rPr>
        <w:t>Milestones</w:t>
      </w:r>
    </w:p>
    <w:p w14:paraId="3C533BFC">
      <w:pPr>
        <w:pStyle w:val="9"/>
        <w:numPr>
          <w:ilvl w:val="1"/>
          <w:numId w:val="2"/>
        </w:numPr>
        <w:tabs>
          <w:tab w:val="left" w:pos="166"/>
        </w:tabs>
        <w:spacing w:before="1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Problem identification and idea </w:t>
      </w:r>
      <w:r>
        <w:rPr>
          <w:spacing w:val="-2"/>
          <w:sz w:val="21"/>
        </w:rPr>
        <w:t>finalization</w:t>
      </w:r>
    </w:p>
    <w:p w14:paraId="511FC555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UI and input-field </w:t>
      </w:r>
      <w:r>
        <w:rPr>
          <w:spacing w:val="-2"/>
          <w:sz w:val="21"/>
        </w:rPr>
        <w:t>design</w:t>
      </w:r>
    </w:p>
    <w:p w14:paraId="044F100D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Gemini API </w:t>
      </w:r>
      <w:r>
        <w:rPr>
          <w:spacing w:val="-2"/>
          <w:sz w:val="21"/>
        </w:rPr>
        <w:t>integration</w:t>
      </w:r>
    </w:p>
    <w:p w14:paraId="40245E61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Smart advice prompt </w:t>
      </w:r>
      <w:r>
        <w:rPr>
          <w:spacing w:val="-2"/>
          <w:sz w:val="21"/>
        </w:rPr>
        <w:t>development</w:t>
      </w:r>
    </w:p>
    <w:p w14:paraId="750DEE58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Ask Pocket AI </w:t>
      </w:r>
      <w:r>
        <w:rPr>
          <w:spacing w:val="-2"/>
          <w:sz w:val="21"/>
        </w:rPr>
        <w:t>implementation</w:t>
      </w:r>
    </w:p>
    <w:p w14:paraId="6740158C">
      <w:pPr>
        <w:pStyle w:val="9"/>
        <w:numPr>
          <w:ilvl w:val="1"/>
          <w:numId w:val="2"/>
        </w:numPr>
        <w:tabs>
          <w:tab w:val="left" w:pos="166"/>
        </w:tabs>
        <w:spacing w:before="79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Testing and </w:t>
      </w:r>
      <w:r>
        <w:rPr>
          <w:spacing w:val="-2"/>
          <w:sz w:val="21"/>
        </w:rPr>
        <w:t>debugging</w:t>
      </w:r>
    </w:p>
    <w:p w14:paraId="0870FDAE">
      <w:pPr>
        <w:pStyle w:val="9"/>
        <w:numPr>
          <w:ilvl w:val="1"/>
          <w:numId w:val="2"/>
        </w:numPr>
        <w:tabs>
          <w:tab w:val="left" w:pos="166"/>
        </w:tabs>
        <w:spacing w:before="78" w:after="0" w:line="240" w:lineRule="auto"/>
        <w:ind w:left="166" w:right="0" w:hanging="131"/>
        <w:jc w:val="left"/>
        <w:rPr>
          <w:sz w:val="21"/>
        </w:rPr>
      </w:pPr>
      <w:r>
        <w:rPr>
          <w:sz w:val="21"/>
        </w:rPr>
        <w:t xml:space="preserve">Streamlit deployment and </w:t>
      </w:r>
      <w:r>
        <w:rPr>
          <w:spacing w:val="-2"/>
          <w:sz w:val="21"/>
        </w:rPr>
        <w:t>demonstration</w:t>
      </w:r>
    </w:p>
    <w:p w14:paraId="438EC7C5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3C4EA4A9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Development</w:t>
      </w:r>
    </w:p>
    <w:p w14:paraId="1BDD740A">
      <w:pPr>
        <w:pStyle w:val="6"/>
        <w:spacing w:before="22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Streamlit.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Streamlit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 interface directly from Python code. The Gemini library is imported to connect the application with Google's generative AI service.</w:t>
      </w:r>
    </w:p>
    <w:p w14:paraId="5EF3CF2D">
      <w:pPr>
        <w:pStyle w:val="6"/>
        <w:spacing w:before="157" w:line="319" w:lineRule="auto"/>
        <w:ind w:left="35" w:right="788"/>
      </w:pPr>
      <w:r>
        <w:t xml:space="preserve">The application reads the Gemini API key using </w:t>
      </w:r>
      <w:r>
        <w:rPr>
          <w:rFonts w:ascii="Arial"/>
          <w:b/>
        </w:rPr>
        <w:t>st.secrets["GEMINI_API_KEY"]</w:t>
      </w:r>
      <w:r>
        <w:t>. This keeps the API credential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an expense text area, a Get Smart Advice button and a separate Ask Pocket AI text input.</w:t>
      </w:r>
    </w:p>
    <w:p w14:paraId="41296B5F">
      <w:pPr>
        <w:pStyle w:val="6"/>
        <w:spacing w:before="156" w:line="319" w:lineRule="auto"/>
        <w:ind w:left="35" w:right="788"/>
      </w:pPr>
      <w:r>
        <w:t>For budget advice, the application constructs a prompt containing the monthly budget and expense information.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instructs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spending, balance, overspending and saving guidance.</w:t>
      </w:r>
    </w:p>
    <w:p w14:paraId="3A8D28FE">
      <w:pPr>
        <w:pStyle w:val="6"/>
        <w:spacing w:before="157"/>
        <w:ind w:left="35"/>
      </w:pPr>
      <w:r>
        <w:t xml:space="preserve">The project is deployed as a Streamlit web application. The project link supplied for this documentation </w:t>
      </w:r>
      <w:r>
        <w:rPr>
          <w:spacing w:val="-5"/>
        </w:rPr>
        <w:t>is:</w:t>
      </w:r>
    </w:p>
    <w:p w14:paraId="2AC59279">
      <w:pPr>
        <w:spacing w:before="78"/>
        <w:ind w:left="35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pocketsmart-ai-</w:t>
      </w:r>
      <w:r>
        <w:rPr>
          <w:rFonts w:ascii="Arial"/>
          <w:b/>
          <w:spacing w:val="-2"/>
          <w:sz w:val="21"/>
        </w:rPr>
        <w:t>axq2i3qzv2tr2ncfcfl5ce.streamlit.app</w:t>
      </w:r>
      <w:r>
        <w:rPr>
          <w:spacing w:val="-2"/>
          <w:sz w:val="21"/>
        </w:rPr>
        <w:t>.</w:t>
      </w:r>
    </w:p>
    <w:p w14:paraId="1E4A072D">
      <w:pPr>
        <w:pStyle w:val="6"/>
        <w:spacing w:before="4"/>
      </w:pPr>
    </w:p>
    <w:p w14:paraId="1D459222">
      <w:pPr>
        <w:pStyle w:val="2"/>
        <w:numPr>
          <w:ilvl w:val="0"/>
          <w:numId w:val="2"/>
        </w:numPr>
        <w:tabs>
          <w:tab w:val="left" w:pos="390"/>
        </w:tabs>
        <w:spacing w:before="0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Testing</w:t>
      </w:r>
    </w:p>
    <w:p w14:paraId="0CD3A7CD">
      <w:pPr>
        <w:pStyle w:val="6"/>
        <w:spacing w:before="225" w:line="319" w:lineRule="auto"/>
        <w:ind w:left="35" w:right="78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966470</wp:posOffset>
                </wp:positionH>
                <wp:positionV relativeFrom="paragraph">
                  <wp:posOffset>639445</wp:posOffset>
                </wp:positionV>
                <wp:extent cx="5626735" cy="18732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735" cy="1873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5" w:type="dxa"/>
                              <w:tblBorders>
                                <w:top w:val="single" w:color="808080" w:sz="4" w:space="0"/>
                                <w:left w:val="single" w:color="808080" w:sz="4" w:space="0"/>
                                <w:bottom w:val="single" w:color="808080" w:sz="4" w:space="0"/>
                                <w:right w:val="single" w:color="808080" w:sz="4" w:space="0"/>
                                <w:insideH w:val="single" w:color="808080" w:sz="4" w:space="0"/>
                                <w:insideV w:val="single" w:color="80808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50"/>
                              <w:gridCol w:w="3401"/>
                              <w:gridCol w:w="4478"/>
                            </w:tblGrid>
                            <w:tr w14:paraId="7888B687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  <w:shd w:val="clear" w:color="auto" w:fill="D3D3D3"/>
                                </w:tcPr>
                                <w:p w14:paraId="364BEFD8">
                                  <w:pPr>
                                    <w:pStyle w:val="10"/>
                                    <w:ind w:right="-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shd w:val="clear" w:color="auto" w:fill="D3D3D3"/>
                                </w:tcPr>
                                <w:p w14:paraId="49AFF4FF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Input /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  <w:shd w:val="clear" w:color="auto" w:fill="D3D3D3"/>
                                </w:tcPr>
                                <w:p w14:paraId="5DC0E8D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Expected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14:paraId="1D69B13B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178354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E894C84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Enter 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budget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0D80754E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Budget field accepts a valid rupee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amount.</w:t>
                                  </w:r>
                                </w:p>
                              </w:tc>
                            </w:tr>
                            <w:tr w14:paraId="6AFCCD30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23498DB3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0C963E7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Enter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7B62467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Expense text area accepts expense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details.</w:t>
                                  </w:r>
                                </w:p>
                              </w:tc>
                            </w:tr>
                            <w:tr w14:paraId="3BED037B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483A754C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A5E24F0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Click Get Smart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Advice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35CAB233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AI response is generated and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displayed.</w:t>
                                  </w:r>
                                </w:p>
                              </w:tc>
                            </w:tr>
                            <w:tr w14:paraId="0EBF16E2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72CFB835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2D41B9B1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Use Ask Pocket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1552A30D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 response is displayed for the entered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question.</w:t>
                                  </w:r>
                                </w:p>
                              </w:tc>
                            </w:tr>
                            <w:tr w14:paraId="38A813B7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5C7F994D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7BF74110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Invalid/empty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48A7DD42">
                                  <w:pPr>
                                    <w:pStyle w:val="10"/>
                                    <w:ind w:right="-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Application should avoid unnecessary AI calls  </w:t>
                                  </w:r>
                                </w:p>
                              </w:tc>
                            </w:tr>
                            <w:tr w14:paraId="5648C06C">
                              <w:tblPrEx>
                                <w:tblBorders>
                                  <w:top w:val="single" w:color="808080" w:sz="4" w:space="0"/>
                                  <w:left w:val="single" w:color="808080" w:sz="4" w:space="0"/>
                                  <w:bottom w:val="single" w:color="808080" w:sz="4" w:space="0"/>
                                  <w:right w:val="single" w:color="808080" w:sz="4" w:space="0"/>
                                  <w:insideH w:val="single" w:color="808080" w:sz="4" w:space="0"/>
                                  <w:insideV w:val="single" w:color="80808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 w14:paraId="24F472A7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7AE75F8B">
                                  <w:pPr>
                                    <w:pStyle w:val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API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4478" w:type="dxa"/>
                                </w:tcPr>
                                <w:p w14:paraId="134F3EE3">
                                  <w:pPr>
                                    <w:pStyle w:val="10"/>
                                    <w:ind w:right="-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Application reads GEMINI_API_KEY from Streamlit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secrets</w:t>
                                  </w:r>
                                </w:p>
                              </w:tc>
                            </w:tr>
                          </w:tbl>
                          <w:p w14:paraId="0748BF2F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6.1pt;margin-top:50.35pt;height:147.5pt;width:443.05pt;mso-position-horizontal-relative:page;z-index:251659264;mso-width-relative:page;mso-height-relative:page;" filled="f" stroked="f" coordsize="21600,21600" o:gfxdata="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2Jk79kAAAAMAQAADwAAAAAAAAABACAAAAAiAAAAZHJzL2Rvd25yZXYueG1sUEsBAhQAFAAA&#10;AAgAh07iQGrBUA+1AQAAd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5" w:type="dxa"/>
                        <w:tblBorders>
                          <w:top w:val="single" w:color="808080" w:sz="4" w:space="0"/>
                          <w:left w:val="single" w:color="808080" w:sz="4" w:space="0"/>
                          <w:bottom w:val="single" w:color="808080" w:sz="4" w:space="0"/>
                          <w:right w:val="single" w:color="808080" w:sz="4" w:space="0"/>
                          <w:insideH w:val="single" w:color="808080" w:sz="4" w:space="0"/>
                          <w:insideV w:val="single" w:color="80808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50"/>
                        <w:gridCol w:w="3401"/>
                        <w:gridCol w:w="4478"/>
                      </w:tblGrid>
                      <w:tr w14:paraId="7888B687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  <w:shd w:val="clear" w:color="auto" w:fill="D3D3D3"/>
                          </w:tcPr>
                          <w:p w14:paraId="364BEFD8">
                            <w:pPr>
                              <w:pStyle w:val="10"/>
                              <w:ind w:right="-4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3401" w:type="dxa"/>
                            <w:shd w:val="clear" w:color="auto" w:fill="D3D3D3"/>
                          </w:tcPr>
                          <w:p w14:paraId="49AFF4FF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Input /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4478" w:type="dxa"/>
                            <w:shd w:val="clear" w:color="auto" w:fill="D3D3D3"/>
                          </w:tcPr>
                          <w:p w14:paraId="5DC0E8D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Expected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Result</w:t>
                            </w:r>
                          </w:p>
                        </w:tc>
                      </w:tr>
                      <w:tr w14:paraId="1D69B13B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7178354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E894C84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Enter 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budget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0D80754E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Budget field accepts a valid rupee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amount.</w:t>
                            </w:r>
                          </w:p>
                        </w:tc>
                      </w:tr>
                      <w:tr w14:paraId="6AFCCD30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23498DB3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0C963E7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Enter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7B62467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Expense text area accepts expense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details.</w:t>
                            </w:r>
                          </w:p>
                        </w:tc>
                      </w:tr>
                      <w:tr w14:paraId="3BED037B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483A754C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A5E24F0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Click Get Smart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Advice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35CAB233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AI response is generated and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displayed.</w:t>
                            </w:r>
                          </w:p>
                        </w:tc>
                      </w:tr>
                      <w:tr w14:paraId="0EBF16E2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72CFB835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2D41B9B1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Use Ask Pocket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1552A30D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 response is displayed for the entered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question.</w:t>
                            </w:r>
                          </w:p>
                        </w:tc>
                      </w:tr>
                      <w:tr w14:paraId="38A813B7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5C7F994D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7BF74110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Invalid/empty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question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48A7DD42">
                            <w:pPr>
                              <w:pStyle w:val="10"/>
                              <w:ind w:right="-11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Application should avoid unnecessary AI calls  </w:t>
                            </w:r>
                          </w:p>
                        </w:tc>
                      </w:tr>
                      <w:tr w14:paraId="5648C06C">
                        <w:tblPrEx>
                          <w:tblBorders>
                            <w:top w:val="single" w:color="808080" w:sz="4" w:space="0"/>
                            <w:left w:val="single" w:color="808080" w:sz="4" w:space="0"/>
                            <w:bottom w:val="single" w:color="808080" w:sz="4" w:space="0"/>
                            <w:right w:val="single" w:color="808080" w:sz="4" w:space="0"/>
                            <w:insideH w:val="single" w:color="808080" w:sz="4" w:space="0"/>
                            <w:insideV w:val="single" w:color="80808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0" w:hRule="atLeast"/>
                        </w:trPr>
                        <w:tc>
                          <w:tcPr>
                            <w:tcW w:w="850" w:type="dxa"/>
                          </w:tcPr>
                          <w:p w14:paraId="24F472A7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7AE75F8B">
                            <w:pPr>
                              <w:pStyle w:val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API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4478" w:type="dxa"/>
                          </w:tcPr>
                          <w:p w14:paraId="134F3EE3">
                            <w:pPr>
                              <w:pStyle w:val="10"/>
                              <w:ind w:right="-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Application reads GEMINI_API_KEY from Streamlit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secrets</w:t>
                            </w:r>
                          </w:p>
                        </w:tc>
                      </w:tr>
                    </w:tbl>
                    <w:p w14:paraId="0748BF2F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an AI-generated response. The following cases should be checked before demonstration:</w:t>
      </w:r>
    </w:p>
    <w:p w14:paraId="770B8210">
      <w:pPr>
        <w:pStyle w:val="6"/>
      </w:pPr>
    </w:p>
    <w:p w14:paraId="7986ECBF">
      <w:pPr>
        <w:pStyle w:val="6"/>
      </w:pPr>
    </w:p>
    <w:p w14:paraId="6501F1A2">
      <w:pPr>
        <w:pStyle w:val="6"/>
      </w:pPr>
    </w:p>
    <w:p w14:paraId="72500262">
      <w:pPr>
        <w:pStyle w:val="6"/>
      </w:pPr>
    </w:p>
    <w:p w14:paraId="4FE0DC85">
      <w:pPr>
        <w:pStyle w:val="6"/>
      </w:pPr>
    </w:p>
    <w:p w14:paraId="6E195E56">
      <w:pPr>
        <w:spacing w:before="0"/>
        <w:ind w:right="0"/>
        <w:jc w:val="left"/>
        <w:rPr>
          <w:sz w:val="17"/>
        </w:rPr>
      </w:pPr>
    </w:p>
    <w:p w14:paraId="58A71321">
      <w:pPr>
        <w:pStyle w:val="6"/>
        <w:spacing w:before="29"/>
        <w:rPr>
          <w:sz w:val="17"/>
        </w:rPr>
      </w:pPr>
    </w:p>
    <w:p w14:paraId="3F17A3F8">
      <w:pPr>
        <w:spacing w:before="0"/>
        <w:ind w:left="9406" w:right="0" w:firstLine="0"/>
        <w:jc w:val="left"/>
        <w:rPr>
          <w:sz w:val="17"/>
        </w:rPr>
      </w:pPr>
      <w:r>
        <w:rPr>
          <w:spacing w:val="-10"/>
          <w:sz w:val="17"/>
        </w:rPr>
        <w:t>.</w:t>
      </w:r>
    </w:p>
    <w:p w14:paraId="5CCAC5CA">
      <w:pPr>
        <w:spacing w:after="0"/>
        <w:jc w:val="left"/>
        <w:rPr>
          <w:sz w:val="17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04418B30">
      <w:pPr>
        <w:pStyle w:val="2"/>
        <w:numPr>
          <w:ilvl w:val="0"/>
          <w:numId w:val="2"/>
        </w:numPr>
        <w:tabs>
          <w:tab w:val="left" w:pos="390"/>
        </w:tabs>
        <w:spacing w:before="72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Documentation</w:t>
      </w:r>
    </w:p>
    <w:p w14:paraId="1699297B">
      <w:pPr>
        <w:pStyle w:val="6"/>
        <w:spacing w:before="225" w:line="319" w:lineRule="auto"/>
        <w:ind w:left="35" w:right="824"/>
      </w:pPr>
      <w:r>
        <w:t>The documentation explains the purpose of PocketSmart AI, its idea, requirements, system design, development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actual deployed application should be inserted in the screenshot section before final submission.</w:t>
      </w:r>
    </w:p>
    <w:p w14:paraId="294E1C5A">
      <w:pPr>
        <w:pStyle w:val="3"/>
        <w:spacing w:before="160"/>
      </w:pPr>
      <w:r>
        <w:t xml:space="preserve">Important </w:t>
      </w:r>
      <w:r>
        <w:rPr>
          <w:spacing w:val="-2"/>
        </w:rPr>
        <w:t>Configuration</w:t>
      </w:r>
    </w:p>
    <w:p w14:paraId="65C23F84">
      <w:pPr>
        <w:pStyle w:val="6"/>
        <w:spacing w:before="178" w:line="319" w:lineRule="auto"/>
        <w:ind w:left="35" w:right="788"/>
      </w:pPr>
      <w:r>
        <w:t xml:space="preserve">The Gemini API key should be configured through Streamlit Secrets using the key name </w:t>
      </w:r>
      <w:r>
        <w:rPr>
          <w:rFonts w:ascii="Arial"/>
          <w:b/>
        </w:rPr>
        <w:t>GEMINI_API_KEY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documentation.</w:t>
      </w:r>
    </w:p>
    <w:p w14:paraId="1F203250">
      <w:pPr>
        <w:pStyle w:val="2"/>
        <w:numPr>
          <w:ilvl w:val="0"/>
          <w:numId w:val="2"/>
        </w:numPr>
        <w:tabs>
          <w:tab w:val="left" w:pos="390"/>
        </w:tabs>
        <w:spacing w:before="163" w:after="0" w:line="240" w:lineRule="auto"/>
        <w:ind w:left="355" w:leftChars="0" w:right="0" w:hanging="355" w:firstLineChars="0"/>
        <w:jc w:val="left"/>
      </w:pPr>
      <w:r>
        <w:t xml:space="preserve">Project </w:t>
      </w:r>
      <w:r>
        <w:rPr>
          <w:spacing w:val="-2"/>
        </w:rPr>
        <w:t>Demonstration</w:t>
      </w:r>
    </w:p>
    <w:p w14:paraId="416CAD33">
      <w:pPr>
        <w:pStyle w:val="6"/>
        <w:spacing w:before="225" w:line="319" w:lineRule="auto"/>
        <w:ind w:left="35" w:right="788"/>
      </w:pPr>
      <w:r>
        <w:t>For the demonstration, the team can open the deployed PocketSmart AI application, enter a sample monthly budget, enter expenses such as food, travel and recharge, and click Get Smart Advice. The generated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explained.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Pocket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by entering a simple money-related question.</w:t>
      </w:r>
    </w:p>
    <w:p w14:paraId="543279B3">
      <w:pPr>
        <w:pStyle w:val="3"/>
      </w:pPr>
      <w:r>
        <w:t xml:space="preserve">Suggested Demonstration </w:t>
      </w:r>
      <w:r>
        <w:rPr>
          <w:spacing w:val="-4"/>
        </w:rPr>
        <w:t>Flow</w:t>
      </w:r>
    </w:p>
    <w:p w14:paraId="4C5E6117">
      <w:pPr>
        <w:pStyle w:val="9"/>
        <w:numPr>
          <w:ilvl w:val="0"/>
          <w:numId w:val="4"/>
        </w:numPr>
        <w:tabs>
          <w:tab w:val="left" w:pos="268"/>
        </w:tabs>
        <w:spacing w:before="1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Open PocketSmart </w:t>
      </w:r>
      <w:r>
        <w:rPr>
          <w:spacing w:val="-5"/>
          <w:sz w:val="21"/>
        </w:rPr>
        <w:t>AI.</w:t>
      </w:r>
    </w:p>
    <w:p w14:paraId="457398DB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Show the title and application </w:t>
      </w:r>
      <w:r>
        <w:rPr>
          <w:spacing w:val="-2"/>
          <w:sz w:val="21"/>
        </w:rPr>
        <w:t>description.</w:t>
      </w:r>
    </w:p>
    <w:p w14:paraId="0C9F2E2E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Enter a monthly </w:t>
      </w:r>
      <w:r>
        <w:rPr>
          <w:spacing w:val="-2"/>
          <w:sz w:val="21"/>
        </w:rPr>
        <w:t>budget.</w:t>
      </w:r>
    </w:p>
    <w:p w14:paraId="6A07F692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Enter sample </w:t>
      </w:r>
      <w:r>
        <w:rPr>
          <w:spacing w:val="-2"/>
          <w:sz w:val="21"/>
        </w:rPr>
        <w:t>expenses.</w:t>
      </w:r>
    </w:p>
    <w:p w14:paraId="67A5BA61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Click Get Smart </w:t>
      </w:r>
      <w:r>
        <w:rPr>
          <w:spacing w:val="-2"/>
          <w:sz w:val="21"/>
        </w:rPr>
        <w:t>Advice.</w:t>
      </w:r>
    </w:p>
    <w:p w14:paraId="1743BDCD">
      <w:pPr>
        <w:pStyle w:val="9"/>
        <w:numPr>
          <w:ilvl w:val="0"/>
          <w:numId w:val="4"/>
        </w:numPr>
        <w:tabs>
          <w:tab w:val="left" w:pos="268"/>
        </w:tabs>
        <w:spacing w:before="78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Explain the generated spending and saving </w:t>
      </w:r>
      <w:r>
        <w:rPr>
          <w:spacing w:val="-2"/>
          <w:sz w:val="21"/>
        </w:rPr>
        <w:t>recommendations.</w:t>
      </w:r>
    </w:p>
    <w:p w14:paraId="66CAAB4B">
      <w:pPr>
        <w:pStyle w:val="9"/>
        <w:numPr>
          <w:ilvl w:val="0"/>
          <w:numId w:val="4"/>
        </w:numPr>
        <w:tabs>
          <w:tab w:val="left" w:pos="268"/>
        </w:tabs>
        <w:spacing w:before="79" w:after="0" w:line="240" w:lineRule="auto"/>
        <w:ind w:left="268" w:right="0" w:hanging="233"/>
        <w:jc w:val="left"/>
        <w:rPr>
          <w:sz w:val="21"/>
        </w:rPr>
      </w:pPr>
      <w:r>
        <w:rPr>
          <w:sz w:val="21"/>
        </w:rPr>
        <w:t xml:space="preserve">Use Ask Pocket AI for an additional </w:t>
      </w:r>
      <w:r>
        <w:rPr>
          <w:spacing w:val="-2"/>
          <w:sz w:val="21"/>
        </w:rPr>
        <w:t>question.</w:t>
      </w:r>
    </w:p>
    <w:p w14:paraId="11B9F42F">
      <w:pPr>
        <w:pStyle w:val="9"/>
        <w:spacing w:after="0" w:line="240" w:lineRule="auto"/>
        <w:jc w:val="left"/>
        <w:rPr>
          <w:sz w:val="21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249D0711">
      <w:pPr>
        <w:pStyle w:val="2"/>
        <w:numPr>
          <w:ilvl w:val="0"/>
          <w:numId w:val="2"/>
        </w:numPr>
        <w:tabs>
          <w:tab w:val="left" w:pos="568"/>
        </w:tabs>
        <w:spacing w:before="72" w:after="0" w:line="240" w:lineRule="auto"/>
        <w:ind w:left="533" w:leftChars="0" w:right="0" w:hanging="533" w:firstLineChars="0"/>
        <w:jc w:val="left"/>
      </w:pPr>
      <w:r>
        <w:t xml:space="preserve">Source Code - app.py / </w:t>
      </w:r>
      <w:r>
        <w:rPr>
          <w:spacing w:val="-2"/>
        </w:rPr>
        <w:t>main.py</w:t>
      </w:r>
    </w:p>
    <w:p w14:paraId="3751CBEF">
      <w:pPr>
        <w:pStyle w:val="6"/>
        <w:spacing w:before="225" w:line="319" w:lineRule="auto"/>
        <w:ind w:left="35" w:right="788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PocketSmart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formatted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 Python indentation.</w:t>
      </w:r>
    </w:p>
    <w:p w14:paraId="2300283D">
      <w:pPr>
        <w:spacing w:before="17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import streamlit as </w:t>
      </w:r>
      <w:r>
        <w:rPr>
          <w:rFonts w:ascii="Courier New"/>
          <w:spacing w:val="-5"/>
          <w:sz w:val="15"/>
        </w:rPr>
        <w:t>st</w:t>
      </w:r>
    </w:p>
    <w:p w14:paraId="6A2264F2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import google.generativeai as </w:t>
      </w:r>
      <w:r>
        <w:rPr>
          <w:rFonts w:ascii="Courier New"/>
          <w:spacing w:val="-2"/>
          <w:sz w:val="15"/>
        </w:rPr>
        <w:t>genai</w:t>
      </w:r>
    </w:p>
    <w:p w14:paraId="0E3D1B18">
      <w:pPr>
        <w:pStyle w:val="6"/>
        <w:spacing w:before="60"/>
        <w:rPr>
          <w:rFonts w:ascii="Courier New"/>
          <w:sz w:val="15"/>
        </w:rPr>
      </w:pPr>
    </w:p>
    <w:p w14:paraId="485F6C78">
      <w:pPr>
        <w:spacing w:before="0" w:line="283" w:lineRule="auto"/>
        <w:ind w:left="13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# 1. Configure Gemini API using Streamlit Secrets </w:t>
      </w:r>
      <w:r>
        <w:rPr>
          <w:rFonts w:ascii="Courier New"/>
          <w:spacing w:val="-2"/>
          <w:sz w:val="15"/>
        </w:rPr>
        <w:t xml:space="preserve">genai.configure(api_key=st.secrets["GEMINI_API_KEY"]) </w:t>
      </w:r>
      <w:r>
        <w:rPr>
          <w:rFonts w:ascii="Courier New"/>
          <w:sz w:val="15"/>
        </w:rPr>
        <w:t>model = genai.GenerativeModel("gemini-3.8-flash")</w:t>
      </w:r>
    </w:p>
    <w:p w14:paraId="00BBDCBE">
      <w:pPr>
        <w:pStyle w:val="6"/>
        <w:spacing w:before="29"/>
        <w:rPr>
          <w:rFonts w:ascii="Courier New"/>
          <w:sz w:val="15"/>
        </w:rPr>
      </w:pPr>
    </w:p>
    <w:p w14:paraId="3D0EDBD0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st.title("PocketSmart </w:t>
      </w:r>
      <w:r>
        <w:rPr>
          <w:rFonts w:ascii="Courier New"/>
          <w:spacing w:val="-4"/>
          <w:sz w:val="15"/>
        </w:rPr>
        <w:t>AI")</w:t>
      </w:r>
    </w:p>
    <w:p w14:paraId="370F7628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st.write("Your Smart Budget Recommendation </w:t>
      </w:r>
      <w:r>
        <w:rPr>
          <w:rFonts w:ascii="Courier New"/>
          <w:spacing w:val="-2"/>
          <w:sz w:val="15"/>
        </w:rPr>
        <w:t>Assistant")</w:t>
      </w:r>
    </w:p>
    <w:p w14:paraId="1140548C">
      <w:pPr>
        <w:pStyle w:val="6"/>
        <w:spacing w:before="58"/>
        <w:rPr>
          <w:rFonts w:ascii="Courier New"/>
          <w:sz w:val="15"/>
        </w:rPr>
      </w:pPr>
    </w:p>
    <w:p w14:paraId="125870DD">
      <w:pPr>
        <w:spacing w:before="0" w:line="283" w:lineRule="auto"/>
        <w:ind w:left="495" w:right="8047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budget = st.number_input( "Monthly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Budget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 xml:space="preserve">(Rs.)", </w:t>
      </w:r>
      <w:r>
        <w:rPr>
          <w:rFonts w:ascii="Courier New"/>
          <w:spacing w:val="-2"/>
          <w:sz w:val="15"/>
        </w:rPr>
        <w:t>min_value=100, value=5000</w:t>
      </w:r>
    </w:p>
    <w:p w14:paraId="46E06F39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)</w:t>
      </w:r>
    </w:p>
    <w:p w14:paraId="7E5E5C60">
      <w:pPr>
        <w:pStyle w:val="6"/>
        <w:spacing w:before="60"/>
        <w:rPr>
          <w:rFonts w:ascii="Courier New"/>
          <w:sz w:val="15"/>
        </w:rPr>
      </w:pPr>
    </w:p>
    <w:p w14:paraId="628541A3">
      <w:pPr>
        <w:spacing w:before="0" w:line="283" w:lineRule="auto"/>
        <w:ind w:left="495" w:right="8047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expenses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st.text_area( "Enter expenses",</w:t>
      </w:r>
    </w:p>
    <w:p w14:paraId="719F2BC4">
      <w:pPr>
        <w:spacing w:before="0" w:line="169" w:lineRule="exact"/>
        <w:ind w:left="49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"food 2000, travel 500, recharge </w:t>
      </w:r>
      <w:r>
        <w:rPr>
          <w:rFonts w:ascii="Courier New"/>
          <w:spacing w:val="-4"/>
          <w:sz w:val="15"/>
        </w:rPr>
        <w:t>300"</w:t>
      </w:r>
    </w:p>
    <w:p w14:paraId="3D3FA808">
      <w:pPr>
        <w:spacing w:before="3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)</w:t>
      </w:r>
    </w:p>
    <w:p w14:paraId="5E29E512">
      <w:pPr>
        <w:pStyle w:val="6"/>
        <w:spacing w:before="60"/>
        <w:rPr>
          <w:rFonts w:ascii="Courier New"/>
          <w:sz w:val="15"/>
        </w:rPr>
      </w:pPr>
    </w:p>
    <w:p w14:paraId="3DC26B32">
      <w:pPr>
        <w:spacing w:before="0" w:line="283" w:lineRule="auto"/>
        <w:ind w:left="495" w:right="7190" w:hanging="361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if st.button("Get Smart Advice"): with</w:t>
      </w:r>
      <w:r>
        <w:rPr>
          <w:rFonts w:ascii="Courier New"/>
          <w:spacing w:val="-23"/>
          <w:sz w:val="15"/>
        </w:rPr>
        <w:t xml:space="preserve"> </w:t>
      </w:r>
      <w:r>
        <w:rPr>
          <w:rFonts w:ascii="Courier New"/>
          <w:sz w:val="15"/>
        </w:rPr>
        <w:t>st.spinner("Thinking..."):</w:t>
      </w:r>
    </w:p>
    <w:p w14:paraId="21612306">
      <w:pPr>
        <w:spacing w:before="0" w:line="169" w:lineRule="exact"/>
        <w:ind w:left="85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prompt = </w:t>
      </w:r>
      <w:r>
        <w:rPr>
          <w:rFonts w:ascii="Courier New"/>
          <w:spacing w:val="-4"/>
          <w:sz w:val="15"/>
        </w:rPr>
        <w:t>f"""</w:t>
      </w:r>
    </w:p>
    <w:p w14:paraId="2A97E5FD">
      <w:pPr>
        <w:spacing w:before="31" w:line="283" w:lineRule="auto"/>
        <w:ind w:left="13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You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are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PocketSmart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AI,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friendly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budget</w:t>
      </w:r>
      <w:r>
        <w:rPr>
          <w:rFonts w:ascii="Courier New"/>
          <w:spacing w:val="-5"/>
          <w:sz w:val="15"/>
        </w:rPr>
        <w:t xml:space="preserve"> </w:t>
      </w:r>
      <w:r>
        <w:rPr>
          <w:rFonts w:ascii="Courier New"/>
          <w:sz w:val="15"/>
        </w:rPr>
        <w:t>assistant for Indian students.</w:t>
      </w:r>
    </w:p>
    <w:p w14:paraId="61701B37">
      <w:pPr>
        <w:pStyle w:val="6"/>
        <w:spacing w:before="28"/>
        <w:rPr>
          <w:rFonts w:ascii="Courier New"/>
          <w:sz w:val="15"/>
        </w:rPr>
      </w:pPr>
    </w:p>
    <w:p w14:paraId="34DC2B57">
      <w:pPr>
        <w:spacing w:before="1" w:line="283" w:lineRule="auto"/>
        <w:ind w:left="135" w:right="8047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Monthly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Budget: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Rs.{budget} Expenses: {expenses}</w:t>
      </w:r>
    </w:p>
    <w:p w14:paraId="40E5A9FB">
      <w:pPr>
        <w:pStyle w:val="6"/>
        <w:spacing w:before="29"/>
        <w:rPr>
          <w:rFonts w:ascii="Courier New"/>
          <w:sz w:val="15"/>
        </w:rPr>
      </w:pPr>
    </w:p>
    <w:p w14:paraId="2EF8DE71">
      <w:pPr>
        <w:spacing w:before="0"/>
        <w:ind w:left="135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Give in simple Tamil + </w:t>
      </w:r>
      <w:r>
        <w:rPr>
          <w:rFonts w:ascii="Courier New"/>
          <w:spacing w:val="-2"/>
          <w:sz w:val="15"/>
        </w:rPr>
        <w:t>English:</w:t>
      </w:r>
    </w:p>
    <w:p w14:paraId="2E39334D">
      <w:pPr>
        <w:pStyle w:val="9"/>
        <w:numPr>
          <w:ilvl w:val="0"/>
          <w:numId w:val="5"/>
        </w:numPr>
        <w:tabs>
          <w:tab w:val="left" w:pos="405"/>
        </w:tabs>
        <w:spacing w:before="30" w:after="0" w:line="240" w:lineRule="auto"/>
        <w:ind w:left="405" w:right="0" w:hanging="27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Total spent and </w:t>
      </w:r>
      <w:r>
        <w:rPr>
          <w:rFonts w:ascii="Courier New"/>
          <w:spacing w:val="-2"/>
          <w:sz w:val="15"/>
        </w:rPr>
        <w:t>balance</w:t>
      </w:r>
    </w:p>
    <w:p w14:paraId="4144EE13">
      <w:pPr>
        <w:pStyle w:val="9"/>
        <w:numPr>
          <w:ilvl w:val="0"/>
          <w:numId w:val="5"/>
        </w:numPr>
        <w:tabs>
          <w:tab w:val="left" w:pos="405"/>
        </w:tabs>
        <w:spacing w:before="30" w:after="0" w:line="240" w:lineRule="auto"/>
        <w:ind w:left="405" w:right="0" w:hanging="27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 xml:space="preserve">Overspending </w:t>
      </w:r>
      <w:r>
        <w:rPr>
          <w:rFonts w:ascii="Courier New"/>
          <w:spacing w:val="-2"/>
          <w:sz w:val="15"/>
        </w:rPr>
        <w:t>warning</w:t>
      </w:r>
    </w:p>
    <w:p w14:paraId="24F15993">
      <w:pPr>
        <w:pStyle w:val="9"/>
        <w:numPr>
          <w:ilvl w:val="0"/>
          <w:numId w:val="5"/>
        </w:numPr>
        <w:tabs>
          <w:tab w:val="left" w:pos="405"/>
        </w:tabs>
        <w:spacing w:before="29" w:after="0" w:line="283" w:lineRule="auto"/>
        <w:ind w:left="135" w:right="8513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3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>smart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>saving</w:t>
      </w:r>
      <w:r>
        <w:rPr>
          <w:rFonts w:ascii="Courier New"/>
          <w:spacing w:val="-12"/>
          <w:sz w:val="15"/>
        </w:rPr>
        <w:t xml:space="preserve"> </w:t>
      </w:r>
      <w:r>
        <w:rPr>
          <w:rFonts w:ascii="Courier New"/>
          <w:sz w:val="15"/>
        </w:rPr>
        <w:t xml:space="preserve">tips </w:t>
      </w:r>
      <w:r>
        <w:rPr>
          <w:rFonts w:ascii="Courier New"/>
          <w:spacing w:val="-4"/>
          <w:sz w:val="15"/>
        </w:rPr>
        <w:t>"""</w:t>
      </w:r>
    </w:p>
    <w:p w14:paraId="73F90EE1">
      <w:pPr>
        <w:spacing w:before="0" w:line="283" w:lineRule="auto"/>
        <w:ind w:left="855" w:right="569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response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 xml:space="preserve">model.generate_content(prompt) </w:t>
      </w:r>
      <w:r>
        <w:rPr>
          <w:rFonts w:ascii="Courier New"/>
          <w:spacing w:val="-2"/>
          <w:sz w:val="15"/>
        </w:rPr>
        <w:t>st.success(response.text)</w:t>
      </w:r>
    </w:p>
    <w:p w14:paraId="40C238BB">
      <w:pPr>
        <w:pStyle w:val="6"/>
        <w:spacing w:before="29"/>
        <w:rPr>
          <w:rFonts w:ascii="Courier New"/>
          <w:sz w:val="15"/>
        </w:rPr>
      </w:pPr>
    </w:p>
    <w:p w14:paraId="30FDD625">
      <w:pPr>
        <w:spacing w:before="0" w:line="283" w:lineRule="auto"/>
        <w:ind w:left="135" w:right="7893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 xml:space="preserve">st.divider() </w:t>
      </w:r>
      <w:r>
        <w:rPr>
          <w:rFonts w:ascii="Courier New"/>
          <w:sz w:val="15"/>
        </w:rPr>
        <w:t>st.subheader("Ask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Pocket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AI")</w:t>
      </w:r>
    </w:p>
    <w:p w14:paraId="7464F416">
      <w:pPr>
        <w:spacing w:before="4" w:line="400" w:lineRule="exact"/>
        <w:ind w:left="135" w:right="6324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q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=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st.text_input("Ask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anything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about</w:t>
      </w:r>
      <w:r>
        <w:rPr>
          <w:rFonts w:ascii="Courier New"/>
          <w:spacing w:val="-7"/>
          <w:sz w:val="15"/>
        </w:rPr>
        <w:t xml:space="preserve"> </w:t>
      </w:r>
      <w:r>
        <w:rPr>
          <w:rFonts w:ascii="Courier New"/>
          <w:sz w:val="15"/>
        </w:rPr>
        <w:t>money") if q:</w:t>
      </w:r>
    </w:p>
    <w:p w14:paraId="73598D5B">
      <w:pPr>
        <w:spacing w:before="0" w:line="165" w:lineRule="exact"/>
        <w:ind w:left="495" w:right="0" w:firstLine="0"/>
        <w:jc w:val="left"/>
        <w:rPr>
          <w:rFonts w:ascii="Courier New"/>
          <w:sz w:val="15"/>
        </w:rPr>
      </w:pPr>
      <w:r>
        <w:rPr>
          <w:rFonts w:ascii="Courier New"/>
          <w:spacing w:val="-2"/>
          <w:sz w:val="15"/>
        </w:rPr>
        <w:t>st.write(model.generate_content(q).text)</w:t>
      </w:r>
    </w:p>
    <w:p w14:paraId="48D08E89">
      <w:pPr>
        <w:pStyle w:val="6"/>
        <w:spacing w:before="86"/>
        <w:rPr>
          <w:rFonts w:ascii="Courier New"/>
          <w:sz w:val="15"/>
        </w:rPr>
      </w:pPr>
    </w:p>
    <w:p w14:paraId="4A9D1E89">
      <w:pPr>
        <w:spacing w:before="0" w:line="302" w:lineRule="auto"/>
        <w:ind w:left="35" w:right="788" w:firstLine="0"/>
        <w:jc w:val="left"/>
        <w:rPr>
          <w:sz w:val="18"/>
        </w:rPr>
      </w:pPr>
      <w:r>
        <w:rPr>
          <w:sz w:val="18"/>
        </w:rPr>
        <w:t>Note: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name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3"/>
          <w:sz w:val="18"/>
        </w:rPr>
        <w:t xml:space="preserve"> </w:t>
      </w:r>
      <w:r>
        <w:rPr>
          <w:sz w:val="18"/>
        </w:rPr>
        <w:t>behavior</w:t>
      </w:r>
      <w:r>
        <w:rPr>
          <w:spacing w:val="-3"/>
          <w:sz w:val="18"/>
        </w:rPr>
        <w:t xml:space="preserve"> </w:t>
      </w:r>
      <w:r>
        <w:rPr>
          <w:sz w:val="18"/>
        </w:rPr>
        <w:t>should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checked</w:t>
      </w:r>
      <w:r>
        <w:rPr>
          <w:spacing w:val="-3"/>
          <w:sz w:val="18"/>
        </w:rPr>
        <w:t xml:space="preserve"> </w:t>
      </w:r>
      <w:r>
        <w:rPr>
          <w:sz w:val="18"/>
        </w:rPr>
        <w:t>against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currently</w:t>
      </w:r>
      <w:r>
        <w:rPr>
          <w:spacing w:val="-3"/>
          <w:sz w:val="18"/>
        </w:rPr>
        <w:t xml:space="preserve"> </w:t>
      </w:r>
      <w:r>
        <w:rPr>
          <w:sz w:val="18"/>
        </w:rPr>
        <w:t>supported</w:t>
      </w:r>
      <w:r>
        <w:rPr>
          <w:spacing w:val="-3"/>
          <w:sz w:val="18"/>
        </w:rPr>
        <w:t xml:space="preserve"> </w:t>
      </w:r>
      <w:r>
        <w:rPr>
          <w:sz w:val="18"/>
        </w:rPr>
        <w:t>Gemini</w:t>
      </w:r>
      <w:r>
        <w:rPr>
          <w:spacing w:val="-3"/>
          <w:sz w:val="18"/>
        </w:rPr>
        <w:t xml:space="preserve"> </w:t>
      </w:r>
      <w:r>
        <w:rPr>
          <w:sz w:val="18"/>
        </w:rPr>
        <w:t>SDK/model configuration used by the deployed project. The API key itself should remain in Streamlit Secrets.</w:t>
      </w:r>
    </w:p>
    <w:p w14:paraId="614D6476">
      <w:pPr>
        <w:spacing w:after="0" w:line="302" w:lineRule="auto"/>
        <w:jc w:val="left"/>
        <w:rPr>
          <w:sz w:val="18"/>
        </w:rPr>
        <w:sectPr>
          <w:pgSz w:w="11910" w:h="16840"/>
          <w:pgMar w:top="900" w:right="283" w:bottom="540" w:left="992" w:header="0" w:footer="302" w:gutter="0"/>
          <w:cols w:space="720" w:num="1"/>
        </w:sectPr>
      </w:pPr>
    </w:p>
    <w:p w14:paraId="064A01CC">
      <w:pPr>
        <w:pStyle w:val="3"/>
        <w:spacing w:before="298"/>
      </w:pPr>
    </w:p>
    <w:p w14:paraId="12D53CC7">
      <w:pPr>
        <w:pStyle w:val="2"/>
        <w:numPr>
          <w:ilvl w:val="0"/>
          <w:numId w:val="2"/>
        </w:numPr>
        <w:tabs>
          <w:tab w:val="left" w:pos="568"/>
        </w:tabs>
        <w:spacing w:before="72" w:after="0" w:line="240" w:lineRule="auto"/>
        <w:ind w:left="533" w:leftChars="0" w:right="0" w:hanging="533" w:firstLineChars="0"/>
        <w:jc w:val="left"/>
      </w:pPr>
      <w:bookmarkStart w:id="0" w:name="_GoBack"/>
      <w:bookmarkEnd w:id="0"/>
      <w:r>
        <w:rPr>
          <w:spacing w:val="-2"/>
        </w:rPr>
        <w:t>Conclusion</w:t>
      </w:r>
    </w:p>
    <w:p w14:paraId="71DC81B6">
      <w:pPr>
        <w:pStyle w:val="6"/>
        <w:spacing w:before="225" w:line="319" w:lineRule="auto"/>
        <w:ind w:left="35" w:right="788"/>
      </w:pPr>
      <w:r>
        <w:t>PocketSmart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 provide personalized budgeting guidance. The application collects a monthly budget and expense information and uses a Gemini model to generate understandable recommendations.</w:t>
      </w:r>
    </w:p>
    <w:p w14:paraId="49977C9D">
      <w:pPr>
        <w:pStyle w:val="6"/>
        <w:spacing w:before="157" w:line="319" w:lineRule="auto"/>
        <w:ind w:left="35" w:right="788"/>
      </w:pPr>
      <w:r>
        <w:t>A key feature of the project is its student-focused interaction. The application is designed to present spending</w:t>
      </w:r>
      <w:r>
        <w:rPr>
          <w:spacing w:val="-3"/>
        </w:rPr>
        <w:t xml:space="preserve"> </w:t>
      </w:r>
      <w:r>
        <w:t>guidance,</w:t>
      </w:r>
      <w:r>
        <w:rPr>
          <w:spacing w:val="-3"/>
        </w:rPr>
        <w:t xml:space="preserve"> </w:t>
      </w:r>
      <w:r>
        <w:t>overspending</w:t>
      </w:r>
      <w:r>
        <w:rPr>
          <w:spacing w:val="-3"/>
        </w:rPr>
        <w:t xml:space="preserve"> </w:t>
      </w:r>
      <w:r>
        <w:t>warnings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tips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English.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Ask Pocket AI section provides a conversational way to ask money-related questions.</w:t>
      </w:r>
    </w:p>
    <w:p w14:paraId="390E3539">
      <w:pPr>
        <w:pStyle w:val="6"/>
        <w:spacing w:before="156"/>
        <w:ind w:left="35"/>
      </w:pPr>
      <w:r>
        <w:t xml:space="preserve">Overall, the project provides practical experience in Python, Streamlit, API integration, prompt </w:t>
      </w:r>
      <w:r>
        <w:rPr>
          <w:spacing w:val="-2"/>
        </w:rPr>
        <w:t>design,</w:t>
      </w:r>
    </w:p>
    <w:p w14:paraId="1F5D598F">
      <w:pPr>
        <w:pStyle w:val="6"/>
        <w:spacing w:before="79" w:line="319" w:lineRule="auto"/>
        <w:ind w:left="35" w:right="788"/>
      </w:pPr>
      <w:r>
        <w:t>AI-generated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deployment.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with structured expense tracking, charts, category-wise analysis, persistent storage and more advanced budgeting features.</w:t>
      </w:r>
    </w:p>
    <w:p w14:paraId="798D6DB7">
      <w:pPr>
        <w:pStyle w:val="6"/>
      </w:pPr>
    </w:p>
    <w:p w14:paraId="3735BBD4">
      <w:pPr>
        <w:pStyle w:val="6"/>
      </w:pPr>
    </w:p>
    <w:p w14:paraId="51388851">
      <w:pPr>
        <w:pStyle w:val="6"/>
        <w:spacing w:before="142"/>
      </w:pPr>
    </w:p>
    <w:p w14:paraId="55BA8C2D">
      <w:pPr>
        <w:pStyle w:val="3"/>
        <w:spacing w:before="0"/>
      </w:pPr>
      <w:r>
        <w:t xml:space="preserve">Project </w:t>
      </w:r>
      <w:r>
        <w:rPr>
          <w:spacing w:val="-5"/>
        </w:rPr>
        <w:t>URL</w:t>
      </w:r>
    </w:p>
    <w:p w14:paraId="4331A015">
      <w:pPr>
        <w:pStyle w:val="6"/>
        <w:spacing w:before="178"/>
        <w:ind w:left="35"/>
      </w:pPr>
      <w:r>
        <w:fldChar w:fldCharType="begin"/>
      </w:r>
      <w:r>
        <w:instrText xml:space="preserve"> HYPERLINK "https://pocketsmart-ai-axq2i3qzv2tr2ncfcfl5ce.streamlit.app/" \h </w:instrText>
      </w:r>
      <w:r>
        <w:fldChar w:fldCharType="separate"/>
      </w:r>
      <w:r>
        <w:t>https://pocketsmart-ai-</w:t>
      </w:r>
      <w:r>
        <w:rPr>
          <w:spacing w:val="-2"/>
        </w:rPr>
        <w:t>axq2i3qzv2tr2ncfcfl5ce.streamlit.app/</w:t>
      </w:r>
      <w:r>
        <w:rPr>
          <w:spacing w:val="-2"/>
        </w:rPr>
        <w:fldChar w:fldCharType="end"/>
      </w:r>
    </w:p>
    <w:sectPr>
      <w:pgSz w:w="11910" w:h="16840"/>
      <w:pgMar w:top="900" w:right="283" w:bottom="540" w:left="992" w:header="0" w:footer="3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1869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2499995</wp:posOffset>
              </wp:positionH>
              <wp:positionV relativeFrom="page">
                <wp:posOffset>10335260</wp:posOffset>
              </wp:positionV>
              <wp:extent cx="264541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5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FF50D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PocketSmart AI Group Project Documentation | Page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96.85pt;margin-top:813.8pt;height:10.95pt;width:208.3pt;mso-position-horizontal-relative:page;mso-position-vertical-relative:page;z-index:-251655168;mso-width-relative:page;mso-height-relative:page;" filled="f" stroked="f" coordsize="21600,21600" o:gfxdata="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ArFcHbAAAADQEAAA8AAAAAAAAAAQAgAAAAIgAAAGRycy9kb3ducmV2LnhtbFBLAQIUABQAAAAI&#10;AIdO4kCjl9Pj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6FF50D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PocketSmart AI Group Project Documentation | Page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05" w:hanging="27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23" w:hanging="27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6" w:hanging="27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9" w:hanging="27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27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5" w:hanging="27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8" w:hanging="27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1" w:hanging="27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4" w:hanging="27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5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6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0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78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57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36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5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4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72" w:hanging="132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68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7" w:hanging="2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4" w:hanging="2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1" w:hanging="2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8" w:hanging="2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5" w:hanging="2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2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9" w:hanging="2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6" w:hanging="23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2831D2D"/>
    <w:rsid w:val="70AD0367"/>
    <w:rsid w:val="7FFD32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2"/>
      <w:ind w:left="390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59"/>
      <w:ind w:left="3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96"/>
      <w:ind w:right="709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78"/>
      <w:ind w:left="268" w:hanging="233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5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1210</Words>
  <Characters>7713</Characters>
  <TotalTime>8</TotalTime>
  <ScaleCrop>false</ScaleCrop>
  <LinksUpToDate>false</LinksUpToDate>
  <CharactersWithSpaces>8795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2026-09-28T17:08:00Z</dcterms:created>
  <dc:creator>yuvam</dc:creator>
  <cp:lastModifiedBy>Yuvasri S</cp:lastModifiedBy>
  <dcterms:modified xsi:type="dcterms:W3CDTF">2026-09-29T05:04:21Z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KSOProductBuildVer">
    <vt:lpwstr>2057-12.2.0.23206</vt:lpwstr>
  </property>
  <property fmtid="{D5CDD505-2E9C-101B-9397-08002B2CF9AE}" pid="6" name="ICV">
    <vt:lpwstr>2ADBCD774068486E9D2A832758FE866A_13</vt:lpwstr>
  </property>
</Properties>
</file>